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A6F8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个人借款合同</w:t>
      </w:r>
    </w:p>
    <w:p w14:paraId="6E4203D9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合同编号：</w:t>
      </w:r>
      <w:r>
        <w:rPr>
          <w:rFonts w:hint="default" w:ascii="sans-serif" w:hAnsi="sans-serif" w:eastAsia="sans-serif" w:cs="sans-serif"/>
        </w:rPr>
        <w:t xml:space="preserve"> 2025-XXXXXX</w:t>
      </w:r>
    </w:p>
    <w:p w14:paraId="5D6D6F1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贷款人（甲方）： 福建漳平农商银行 {{ branch_name }}</w:t>
      </w:r>
    </w:p>
    <w:p w14:paraId="780407A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负责人： {{ branch.manager }}</w:t>
      </w:r>
    </w:p>
    <w:p w14:paraId="67CF5E9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branch.phone }}</w:t>
      </w:r>
    </w:p>
    <w:p w14:paraId="3CB703F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借款人（乙方）： {{ main_name }}</w:t>
      </w:r>
    </w:p>
    <w:p w14:paraId="4921B08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main_card }}</w:t>
      </w:r>
    </w:p>
    <w:p w14:paraId="4CD0F26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住址： {{ main_addr }}</w:t>
      </w:r>
    </w:p>
    <w:p w14:paraId="0726991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main_mobile }}</w:t>
      </w:r>
    </w:p>
    <w:p w14:paraId="3906BE5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if spouse %}</w:t>
      </w:r>
    </w:p>
    <w:p w14:paraId="4AB0FB8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共同借款人（配偶）： {{ spouse.name }}</w:t>
      </w:r>
    </w:p>
    <w:p w14:paraId="1FBBD5A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spouse.id_card }}</w:t>
      </w:r>
    </w:p>
    <w:p w14:paraId="783BD40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endif %}</w:t>
      </w:r>
    </w:p>
    <w:p w14:paraId="478E5111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47AEC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第一条 借款金额</w:t>
      </w:r>
    </w:p>
    <w:p w14:paraId="7622254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甲方向乙方提供借款人民币（大写）{{ loan_amount_cn }} （小写：¥ {{ loan_amount }}）。</w:t>
      </w:r>
    </w:p>
    <w:p w14:paraId="650A58E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第二条 借款用途</w:t>
      </w:r>
    </w:p>
    <w:p w14:paraId="048D842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本借款只能用于：{{ loan_use }}，乙方不得挪作他用。</w:t>
      </w:r>
    </w:p>
    <w:p w14:paraId="748802E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第三条 借款期限</w:t>
      </w:r>
    </w:p>
    <w:p w14:paraId="0DFA07A7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本借款期限为 {{ loan_term }} 个月。</w:t>
      </w:r>
    </w:p>
    <w:p w14:paraId="2721F90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自 {{ start_date_cn }} 起，至 {{ end_date_cn }} 止。</w:t>
      </w:r>
    </w:p>
    <w:p w14:paraId="72EBAA0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第四条 担保方式</w:t>
      </w:r>
    </w:p>
    <w:p w14:paraId="5AE04F0E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本合同项下借款采用 {% if loan_type == 'credit' %}信用{% else %}担保/抵押{% endif %} 方式。</w:t>
      </w:r>
    </w:p>
    <w:p w14:paraId="6963D8C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if collaterals %}</w:t>
      </w:r>
    </w:p>
    <w:p w14:paraId="2207173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第五条 抵押物清单</w:t>
      </w:r>
    </w:p>
    <w:p w14:paraId="65D7D58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乙方自愿以以下财产提供抵押担保：</w:t>
      </w:r>
    </w:p>
    <w:tbl>
      <w:tblPr>
        <w:tblStyle w:val="33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448"/>
        <w:gridCol w:w="1252"/>
        <w:gridCol w:w="1559"/>
        <w:gridCol w:w="1619"/>
        <w:gridCol w:w="1336"/>
      </w:tblGrid>
      <w:tr w14:paraId="16A7E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7457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A44E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所有权人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F216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抵押物类型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B495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权证编号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BC1F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坐落/描述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DBDE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评估价值(元)</w:t>
            </w:r>
          </w:p>
        </w:tc>
      </w:tr>
      <w:tr w14:paraId="5E8CF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76DE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 for c in collaterals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8C4C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FCB1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95BE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D2FD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B95D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E99E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0837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{{loop.index}}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4A7D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c.owner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C969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c.type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C7B3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c.cert_no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B5E3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c.location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03FA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c.value }}</w:t>
            </w:r>
          </w:p>
        </w:tc>
      </w:tr>
      <w:tr w14:paraId="7A56E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59D1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end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for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712D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FA60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EFB9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62FB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2663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004A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4ECB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endif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CB78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A1CE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1AF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38E3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D229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</w:tbl>
    <w:p w14:paraId="50BA873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if guarantors %}</w:t>
      </w:r>
    </w:p>
    <w:p w14:paraId="2503937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第六条 保证人</w:t>
      </w:r>
    </w:p>
    <w:p w14:paraId="26363C8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以下人员自愿为本笔借款提供连带责任保证：</w:t>
      </w:r>
    </w:p>
    <w:p w14:paraId="56B0B7B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for g in guarantors %}</w:t>
      </w:r>
    </w:p>
    <w:p w14:paraId="2548720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{{ loop.index }}. 担保人：{{ g.name }} （身份证：{{ g.id_card }}），关系：{{ g.relation }}</w:t>
      </w:r>
    </w:p>
    <w:p w14:paraId="298DD7A2">
      <w:r>
        <w:t>{% endfor %}</w:t>
      </w:r>
    </w:p>
    <w:p w14:paraId="6B2E8058">
      <w:r>
        <w:t>{% endif %}</w:t>
      </w:r>
      <w:bookmarkStart w:id="0" w:name="_GoBack"/>
      <w:bookmarkEnd w:id="0"/>
    </w:p>
    <w:p>
      <w:r>
        <w:t>{% endif %}</w:t>
      </w:r>
    </w:p>
    <w:p w14:paraId="7FDCF7F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第七条 违约责任</w:t>
      </w:r>
    </w:p>
    <w:p w14:paraId="633BCBB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乙方若未按期还款，甲方有权向人民法院提起诉讼。</w:t>
      </w:r>
    </w:p>
    <w:p w14:paraId="6C43F2F0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甲方（盖章）：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乙方（签字）：</w:t>
      </w:r>
    </w:p>
    <w:p w14:paraId="072F9D38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6B4D8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负责人签字：</w:t>
      </w:r>
    </w:p>
    <w:p w14:paraId="17865707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签订日期： 年 月 日</w:t>
      </w:r>
    </w:p>
    <w:p w14:paraId="39DD11B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261599"/>
    <w:rsid w:val="48396CD0"/>
    <w:rsid w:val="4B784941"/>
    <w:rsid w:val="54F0328D"/>
    <w:rsid w:val="7A71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870</Characters>
  <Lines>0</Lines>
  <Paragraphs>0</Paragraphs>
  <TotalTime>2</TotalTime>
  <ScaleCrop>false</ScaleCrop>
  <LinksUpToDate>false</LinksUpToDate>
  <CharactersWithSpaces>993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W13</cp:lastModifiedBy>
  <dcterms:modified xsi:type="dcterms:W3CDTF">2025-12-30T12:32:35Z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eyJoZGlkIjoiMDg4ZDc2ZmQ1OWUzNWQ1ZDNjNDFjZDMzZTYyMGEwNDciLCJ1c2VySWQiOiI3NDI1Mzc5MDEifQ==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0625F0C7CC75426DBE868C7570D5F4AF_12</vt:lpwstr>
  </property>
</Properties>
</file>